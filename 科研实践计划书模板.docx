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352C5"/>
    <w:p w14:paraId="6DAB127A"/>
    <w:p w14:paraId="56F0B407"/>
    <w:p w14:paraId="6B3744FC"/>
    <w:p w14:paraId="425E6C96"/>
    <w:p w14:paraId="3B7885D8">
      <w:pPr>
        <w:jc w:val="center"/>
        <w:rPr>
          <w:rFonts w:hint="default" w:ascii="方正小标宋简体" w:eastAsia="方正小标宋简体"/>
          <w:sz w:val="48"/>
          <w:szCs w:val="48"/>
          <w:lang w:val="en-US" w:eastAsia="zh-CN"/>
        </w:rPr>
      </w:pPr>
      <w:r>
        <w:rPr>
          <w:rFonts w:hint="eastAsia" w:ascii="方正小标宋简体" w:hAnsi="黑体" w:eastAsia="方正小标宋简体"/>
          <w:b/>
          <w:sz w:val="48"/>
          <w:szCs w:val="48"/>
          <w:lang w:val="en-US" w:eastAsia="zh-CN"/>
        </w:rPr>
        <w:t>标题</w:t>
      </w:r>
    </w:p>
    <w:p w14:paraId="19B370A9">
      <w:pPr>
        <w:rPr>
          <w:lang w:eastAsia="zh-CN"/>
        </w:rPr>
      </w:pPr>
    </w:p>
    <w:p w14:paraId="13F5B7EC">
      <w:pPr>
        <w:rPr>
          <w:lang w:eastAsia="zh-CN"/>
        </w:rPr>
      </w:pPr>
    </w:p>
    <w:p w14:paraId="549D98DF">
      <w:pPr>
        <w:rPr>
          <w:lang w:eastAsia="zh-CN"/>
        </w:rPr>
      </w:pPr>
    </w:p>
    <w:p w14:paraId="3CFE8F6F">
      <w:pPr>
        <w:rPr>
          <w:lang w:eastAsia="zh-CN"/>
        </w:rPr>
      </w:pPr>
    </w:p>
    <w:p w14:paraId="0CD168CC">
      <w:pPr>
        <w:rPr>
          <w:lang w:eastAsia="zh-CN"/>
        </w:rPr>
      </w:pPr>
    </w:p>
    <w:p w14:paraId="34649630">
      <w:pPr>
        <w:rPr>
          <w:rFonts w:hint="eastAsia" w:eastAsia="宋体"/>
          <w:lang w:eastAsia="zh-CN"/>
        </w:rPr>
      </w:pPr>
    </w:p>
    <w:p w14:paraId="11E273A0">
      <w:pPr>
        <w:jc w:val="center"/>
        <w:rPr>
          <w:rFonts w:hint="default" w:ascii="方正小标宋简体" w:eastAsia="方正小标宋简体"/>
          <w:lang w:val="en-US"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课程/项目名称：</w:t>
      </w:r>
      <w:r>
        <w:rPr>
          <w:rFonts w:hint="eastAsia" w:ascii="方正小标宋简体" w:eastAsia="方正小标宋简体"/>
          <w:sz w:val="28"/>
          <w:lang w:eastAsia="zh-CN"/>
        </w:rPr>
        <w:t>本科生科研实践</w:t>
      </w:r>
      <w:r>
        <w:rPr>
          <w:rFonts w:hint="eastAsia" w:ascii="方正小标宋简体" w:eastAsia="方正小标宋简体"/>
          <w:sz w:val="28"/>
          <w:lang w:val="en-US" w:eastAsia="zh-CN"/>
        </w:rPr>
        <w:t>计划书</w:t>
      </w:r>
    </w:p>
    <w:p w14:paraId="377A7FD7">
      <w:pPr>
        <w:jc w:val="center"/>
        <w:rPr>
          <w:rFonts w:hint="eastAsia" w:ascii="方正小标宋简体" w:eastAsia="方正小标宋简体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专业：</w:t>
      </w:r>
    </w:p>
    <w:p w14:paraId="71873637">
      <w:pPr>
        <w:jc w:val="center"/>
        <w:rPr>
          <w:rFonts w:hint="eastAsia" w:ascii="方正小标宋简体" w:eastAsia="方正小标宋简体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年级：</w:t>
      </w:r>
    </w:p>
    <w:p w14:paraId="6B37D763">
      <w:pPr>
        <w:jc w:val="center"/>
        <w:rPr>
          <w:rFonts w:hint="eastAsia" w:ascii="方正小标宋简体" w:eastAsia="方正小标宋简体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姓名：</w:t>
      </w:r>
    </w:p>
    <w:p w14:paraId="29CBC0F2">
      <w:pPr>
        <w:jc w:val="center"/>
        <w:rPr>
          <w:rFonts w:hint="eastAsia" w:ascii="方正小标宋简体" w:eastAsia="方正小标宋简体"/>
          <w:sz w:val="28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学号：</w:t>
      </w:r>
    </w:p>
    <w:p w14:paraId="62B887B8">
      <w:pPr>
        <w:jc w:val="center"/>
        <w:rPr>
          <w:rFonts w:hint="eastAsia" w:ascii="方正小标宋简体" w:eastAsia="方正小标宋简体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指导教师：</w:t>
      </w:r>
    </w:p>
    <w:p w14:paraId="5C3B7D4D">
      <w:pPr>
        <w:jc w:val="center"/>
        <w:rPr>
          <w:rFonts w:hint="eastAsia" w:ascii="方正小标宋简体" w:eastAsia="方正小标宋简体"/>
          <w:lang w:eastAsia="zh-CN"/>
        </w:rPr>
      </w:pPr>
      <w:r>
        <w:rPr>
          <w:rFonts w:hint="eastAsia" w:ascii="方正小标宋简体" w:eastAsia="方正小标宋简体"/>
          <w:b/>
          <w:sz w:val="28"/>
          <w:lang w:eastAsia="zh-CN"/>
        </w:rPr>
        <w:t>日期：</w:t>
      </w:r>
      <w:r>
        <w:rPr>
          <w:rFonts w:hint="eastAsia" w:ascii="方正小标宋简体" w:eastAsia="方正小标宋简体"/>
          <w:sz w:val="28"/>
          <w:lang w:eastAsia="zh-CN"/>
        </w:rPr>
        <w:t>202年月</w:t>
      </w:r>
      <w:r>
        <w:rPr>
          <w:rFonts w:hint="eastAsia" w:ascii="方正小标宋简体" w:eastAsia="方正小标宋简体"/>
          <w:sz w:val="28"/>
          <w:lang w:val="en-US" w:eastAsia="zh-CN"/>
        </w:rPr>
        <w:t xml:space="preserve">       </w:t>
      </w:r>
      <w:r>
        <w:rPr>
          <w:rFonts w:hint="eastAsia" w:ascii="方正小标宋简体" w:eastAsia="方正小标宋简体"/>
          <w:sz w:val="28"/>
          <w:lang w:eastAsia="zh-CN"/>
        </w:rPr>
        <w:t>日</w:t>
      </w:r>
    </w:p>
    <w:p w14:paraId="696FC939">
      <w:pPr>
        <w:rPr>
          <w:rFonts w:ascii="楷体" w:hAnsi="楷体" w:eastAsia="楷体"/>
          <w:lang w:eastAsia="zh-CN"/>
        </w:rPr>
      </w:pPr>
    </w:p>
    <w:p w14:paraId="5086E7FC">
      <w:pPr>
        <w:spacing w:line="360" w:lineRule="auto"/>
        <w:ind w:firstLine="432"/>
        <w:rPr>
          <w:rFonts w:ascii="楷体" w:hAnsi="楷体" w:eastAsia="楷体"/>
          <w:color w:val="000000"/>
          <w:sz w:val="32"/>
          <w:lang w:eastAsia="zh-CN"/>
        </w:rPr>
      </w:pPr>
    </w:p>
    <w:p w14:paraId="2FDF33EC">
      <w:pPr>
        <w:spacing w:line="360" w:lineRule="auto"/>
        <w:rPr>
          <w:rFonts w:ascii="楷体" w:hAnsi="楷体" w:eastAsia="楷体"/>
        </w:rPr>
      </w:pPr>
      <w:r>
        <w:rPr>
          <w:rFonts w:ascii="楷体" w:hAnsi="楷体" w:eastAsia="楷体"/>
          <w:color w:val="000000"/>
          <w:sz w:val="32"/>
          <w:lang w:eastAsia="zh-CN"/>
        </w:rPr>
        <w:t xml:space="preserve">一、 </w:t>
      </w:r>
      <w:r>
        <w:rPr>
          <w:rFonts w:ascii="楷体" w:hAnsi="楷体" w:eastAsia="楷体"/>
          <w:b/>
          <w:bCs/>
          <w:color w:val="000000"/>
          <w:sz w:val="32"/>
          <w:lang w:eastAsia="zh-CN"/>
        </w:rPr>
        <w:t>引言</w:t>
      </w:r>
    </w:p>
    <w:p w14:paraId="680031C9">
      <w:pPr>
        <w:pStyle w:val="3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  <w:color w:val="000000"/>
          <w:sz w:val="32"/>
          <w:lang w:val="en-US" w:eastAsia="zh-CN"/>
        </w:rPr>
        <w:t>二</w:t>
      </w:r>
      <w:r>
        <w:rPr>
          <w:rFonts w:ascii="楷体" w:hAnsi="楷体" w:eastAsia="楷体"/>
          <w:color w:val="000000"/>
          <w:sz w:val="32"/>
          <w:lang w:eastAsia="zh-CN"/>
        </w:rPr>
        <w:t>、 方法论的实践与批判</w:t>
      </w:r>
      <w:r>
        <w:rPr>
          <w:rFonts w:hint="eastAsia" w:ascii="楷体" w:hAnsi="楷体" w:eastAsia="楷体"/>
          <w:color w:val="000000"/>
          <w:sz w:val="32"/>
          <w:lang w:eastAsia="zh-CN"/>
        </w:rPr>
        <w:t>（</w:t>
      </w:r>
      <w:r>
        <w:rPr>
          <w:rFonts w:hint="eastAsia" w:ascii="楷体" w:hAnsi="楷体" w:eastAsia="楷体"/>
          <w:color w:val="000000"/>
          <w:sz w:val="32"/>
          <w:lang w:val="en-US" w:eastAsia="zh-CN"/>
        </w:rPr>
        <w:t>如何开展，计划安排</w:t>
      </w:r>
      <w:r>
        <w:rPr>
          <w:rFonts w:hint="eastAsia" w:ascii="楷体" w:hAnsi="楷体" w:eastAsia="楷体"/>
          <w:color w:val="000000"/>
          <w:sz w:val="32"/>
          <w:lang w:eastAsia="zh-CN"/>
        </w:rPr>
        <w:t>）</w:t>
      </w:r>
    </w:p>
    <w:p w14:paraId="1062B8FE">
      <w:pPr>
        <w:pStyle w:val="3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  <w:color w:val="000000"/>
          <w:sz w:val="32"/>
          <w:lang w:val="en-US" w:eastAsia="zh-CN"/>
        </w:rPr>
        <w:t>三</w:t>
      </w:r>
      <w:r>
        <w:rPr>
          <w:rFonts w:ascii="楷体" w:hAnsi="楷体" w:eastAsia="楷体"/>
          <w:color w:val="000000"/>
          <w:sz w:val="32"/>
          <w:lang w:eastAsia="zh-CN"/>
        </w:rPr>
        <w:t>、 总结与展望</w:t>
      </w:r>
      <w:r>
        <w:rPr>
          <w:rFonts w:hint="eastAsia" w:ascii="楷体" w:hAnsi="楷体" w:eastAsia="楷体"/>
          <w:color w:val="000000"/>
          <w:sz w:val="32"/>
          <w:lang w:eastAsia="zh-CN"/>
        </w:rPr>
        <w:t>（</w:t>
      </w:r>
      <w:r>
        <w:rPr>
          <w:rFonts w:hint="eastAsia" w:ascii="楷体" w:hAnsi="楷体" w:eastAsia="楷体"/>
          <w:color w:val="000000"/>
          <w:sz w:val="32"/>
          <w:lang w:val="en-US" w:eastAsia="zh-CN"/>
        </w:rPr>
        <w:t>预期的成果</w:t>
      </w:r>
      <w:r>
        <w:rPr>
          <w:rFonts w:hint="eastAsia" w:ascii="楷体" w:hAnsi="楷体" w:eastAsia="楷体"/>
          <w:color w:val="000000"/>
          <w:sz w:val="32"/>
          <w:lang w:eastAsia="zh-CN"/>
        </w:rPr>
        <w:t>）</w:t>
      </w:r>
      <w:bookmarkStart w:id="0" w:name="_GoBack"/>
      <w:bookmarkEnd w:id="0"/>
    </w:p>
    <w:p w14:paraId="460D65ED">
      <w:pPr>
        <w:spacing w:line="360" w:lineRule="auto"/>
        <w:ind w:firstLine="432"/>
        <w:rPr>
          <w:rFonts w:ascii="楷体" w:hAnsi="楷体" w:eastAsia="楷体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7FF6"/>
    <w:rsid w:val="00326F90"/>
    <w:rsid w:val="00637470"/>
    <w:rsid w:val="00794A47"/>
    <w:rsid w:val="00AA1D8D"/>
    <w:rsid w:val="00B47730"/>
    <w:rsid w:val="00CB0664"/>
    <w:rsid w:val="00D9141A"/>
    <w:rsid w:val="00FC693F"/>
    <w:rsid w:val="5A4C1FD7"/>
    <w:rsid w:val="7EA30C1E"/>
    <w:rsid w:val="7F4C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</Words>
  <Characters>102</Characters>
  <Lines>53</Lines>
  <Paragraphs>36</Paragraphs>
  <TotalTime>6</TotalTime>
  <ScaleCrop>false</ScaleCrop>
  <LinksUpToDate>false</LinksUpToDate>
  <CharactersWithSpaces>114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周亚南</cp:lastModifiedBy>
  <dcterms:modified xsi:type="dcterms:W3CDTF">2026-09-13T12:49:20Z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eyJoZGlkIjoiMTJkZmRhNDAzNzE4OTkwMmVjOWYyNTQ1NjY5NzkxOTEiLCJ1c2VySWQiOiI1NDU1Njg1MjAifQ==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8B375366CF70435295F09F66B787B6D9_12</vt:lpwstr>
  </property>
</Properties>
</file>