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352C5"/>
    <w:p w14:paraId="6DAB127A"/>
    <w:p w14:paraId="56F0B407"/>
    <w:p w14:paraId="6B3744FC"/>
    <w:p w14:paraId="425E6C96"/>
    <w:p w14:paraId="3B7885D8">
      <w:pPr>
        <w:jc w:val="center"/>
        <w:rPr>
          <w:rFonts w:hint="default" w:ascii="方正小标宋简体" w:eastAsia="方正小标宋简体"/>
          <w:sz w:val="48"/>
          <w:szCs w:val="48"/>
          <w:lang w:val="en-US" w:eastAsia="zh-CN"/>
        </w:rPr>
      </w:pPr>
      <w:r>
        <w:rPr>
          <w:rFonts w:hint="eastAsia" w:ascii="方正小标宋简体" w:hAnsi="黑体" w:eastAsia="方正小标宋简体"/>
          <w:b/>
          <w:sz w:val="48"/>
          <w:szCs w:val="48"/>
          <w:lang w:val="en-US" w:eastAsia="zh-CN"/>
        </w:rPr>
        <w:t>标题</w:t>
      </w:r>
    </w:p>
    <w:p w14:paraId="19B370A9">
      <w:pPr>
        <w:rPr>
          <w:lang w:eastAsia="zh-CN"/>
        </w:rPr>
      </w:pPr>
    </w:p>
    <w:p w14:paraId="13F5B7EC">
      <w:pPr>
        <w:rPr>
          <w:lang w:eastAsia="zh-CN"/>
        </w:rPr>
      </w:pPr>
    </w:p>
    <w:p w14:paraId="549D98DF">
      <w:pPr>
        <w:rPr>
          <w:lang w:eastAsia="zh-CN"/>
        </w:rPr>
      </w:pPr>
    </w:p>
    <w:p w14:paraId="3CFE8F6F">
      <w:pPr>
        <w:rPr>
          <w:lang w:eastAsia="zh-CN"/>
        </w:rPr>
      </w:pPr>
    </w:p>
    <w:p w14:paraId="0CD168CC">
      <w:pPr>
        <w:rPr>
          <w:lang w:eastAsia="zh-CN"/>
        </w:rPr>
      </w:pPr>
    </w:p>
    <w:p w14:paraId="34649630">
      <w:pPr>
        <w:rPr>
          <w:rFonts w:hint="eastAsia" w:eastAsia="宋体"/>
          <w:lang w:eastAsia="zh-CN"/>
        </w:rPr>
      </w:pPr>
    </w:p>
    <w:p w14:paraId="11E273A0">
      <w:pPr>
        <w:jc w:val="center"/>
        <w:rPr>
          <w:rFonts w:hint="default" w:ascii="方正小标宋简体" w:eastAsia="方正小标宋简体"/>
          <w:lang w:val="en-US"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课程/项目名称：</w:t>
      </w:r>
      <w:r>
        <w:rPr>
          <w:rFonts w:hint="eastAsia" w:ascii="方正小标宋简体" w:eastAsia="方正小标宋简体"/>
          <w:sz w:val="28"/>
          <w:lang w:eastAsia="zh-CN"/>
        </w:rPr>
        <w:t>本科生科研实践</w:t>
      </w:r>
      <w:r>
        <w:rPr>
          <w:rFonts w:hint="eastAsia" w:ascii="方正小标宋简体" w:eastAsia="方正小标宋简体"/>
          <w:sz w:val="28"/>
          <w:lang w:val="en-US" w:eastAsia="zh-CN"/>
        </w:rPr>
        <w:t>计划书</w:t>
      </w:r>
    </w:p>
    <w:p w14:paraId="377A7FD7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专业：</w:t>
      </w:r>
    </w:p>
    <w:p w14:paraId="71873637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年级：</w:t>
      </w:r>
    </w:p>
    <w:p w14:paraId="6B37D763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姓名：</w:t>
      </w:r>
    </w:p>
    <w:p w14:paraId="29CBC0F2">
      <w:pPr>
        <w:jc w:val="center"/>
        <w:rPr>
          <w:rFonts w:hint="eastAsia" w:ascii="方正小标宋简体" w:eastAsia="方正小标宋简体"/>
          <w:sz w:val="28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学号：</w:t>
      </w:r>
    </w:p>
    <w:p w14:paraId="62B887B8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指导教师：</w:t>
      </w:r>
    </w:p>
    <w:p w14:paraId="5C3B7D4D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日期：</w:t>
      </w:r>
      <w:r>
        <w:rPr>
          <w:rFonts w:hint="eastAsia" w:ascii="方正小标宋简体" w:eastAsia="方正小标宋简体"/>
          <w:sz w:val="28"/>
          <w:lang w:eastAsia="zh-CN"/>
        </w:rPr>
        <w:t>202年月</w:t>
      </w:r>
      <w:r>
        <w:rPr>
          <w:rFonts w:hint="eastAsia" w:ascii="方正小标宋简体" w:eastAsia="方正小标宋简体"/>
          <w:sz w:val="28"/>
          <w:lang w:val="en-US" w:eastAsia="zh-CN"/>
        </w:rPr>
        <w:t xml:space="preserve">       </w:t>
      </w:r>
      <w:r>
        <w:rPr>
          <w:rFonts w:hint="eastAsia" w:ascii="方正小标宋简体" w:eastAsia="方正小标宋简体"/>
          <w:sz w:val="28"/>
          <w:lang w:eastAsia="zh-CN"/>
        </w:rPr>
        <w:t>日</w:t>
      </w:r>
    </w:p>
    <w:p w14:paraId="696FC939">
      <w:pPr>
        <w:rPr>
          <w:rFonts w:ascii="楷体" w:hAnsi="楷体" w:eastAsia="楷体"/>
          <w:lang w:eastAsia="zh-CN"/>
        </w:rPr>
      </w:pPr>
    </w:p>
    <w:p w14:paraId="5086E7FC">
      <w:pPr>
        <w:spacing w:line="360" w:lineRule="auto"/>
        <w:ind w:firstLine="432"/>
        <w:rPr>
          <w:rFonts w:ascii="楷体" w:hAnsi="楷体" w:eastAsia="楷体"/>
          <w:color w:val="000000"/>
          <w:sz w:val="32"/>
          <w:lang w:eastAsia="zh-CN"/>
        </w:rPr>
      </w:pPr>
    </w:p>
    <w:p w14:paraId="2FDF33EC">
      <w:pPr>
        <w:spacing w:line="360" w:lineRule="auto"/>
        <w:rPr>
          <w:rFonts w:ascii="楷体" w:hAnsi="楷体" w:eastAsia="楷体"/>
        </w:rPr>
      </w:pPr>
      <w:r>
        <w:rPr>
          <w:rFonts w:ascii="楷体" w:hAnsi="楷体" w:eastAsia="楷体"/>
          <w:color w:val="000000"/>
          <w:sz w:val="32"/>
          <w:lang w:eastAsia="zh-CN"/>
        </w:rPr>
        <w:t xml:space="preserve">一、 </w:t>
      </w:r>
      <w:r>
        <w:rPr>
          <w:rFonts w:hint="eastAsia" w:ascii="楷体" w:hAnsi="楷体" w:eastAsia="楷体"/>
          <w:b/>
          <w:bCs/>
          <w:color w:val="000000"/>
          <w:sz w:val="32"/>
          <w:lang w:eastAsia="zh-CN"/>
        </w:rPr>
        <w:t>研究意义</w:t>
      </w:r>
    </w:p>
    <w:p w14:paraId="680031C9">
      <w:pPr>
        <w:pStyle w:val="3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  <w:color w:val="000000"/>
          <w:sz w:val="32"/>
          <w:lang w:val="en-US" w:eastAsia="zh-CN"/>
        </w:rPr>
        <w:t>二</w:t>
      </w:r>
      <w:r>
        <w:rPr>
          <w:rFonts w:ascii="楷体" w:hAnsi="楷体" w:eastAsia="楷体"/>
          <w:color w:val="000000"/>
          <w:sz w:val="32"/>
          <w:lang w:eastAsia="zh-CN"/>
        </w:rPr>
        <w:t xml:space="preserve">、 </w:t>
      </w:r>
      <w:r>
        <w:rPr>
          <w:rFonts w:hint="eastAsia" w:ascii="楷体" w:hAnsi="楷体" w:eastAsia="楷体"/>
          <w:color w:val="000000"/>
          <w:sz w:val="32"/>
          <w:lang w:eastAsia="zh-CN"/>
        </w:rPr>
        <w:t>研究现状及实验室研究基础</w:t>
      </w:r>
      <w:bookmarkStart w:id="0" w:name="_GoBack"/>
      <w:bookmarkEnd w:id="0"/>
    </w:p>
    <w:p w14:paraId="1062B8FE">
      <w:pPr>
        <w:pStyle w:val="3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  <w:color w:val="000000"/>
          <w:sz w:val="32"/>
          <w:lang w:val="en-US" w:eastAsia="zh-CN"/>
        </w:rPr>
        <w:t>三</w:t>
      </w:r>
      <w:r>
        <w:rPr>
          <w:rFonts w:ascii="楷体" w:hAnsi="楷体" w:eastAsia="楷体"/>
          <w:color w:val="000000"/>
          <w:sz w:val="32"/>
          <w:lang w:eastAsia="zh-CN"/>
        </w:rPr>
        <w:t>、</w:t>
      </w:r>
      <w:r>
        <w:rPr>
          <w:rFonts w:hint="eastAsia" w:ascii="楷体" w:hAnsi="楷体" w:eastAsia="楷体"/>
          <w:color w:val="000000"/>
          <w:sz w:val="32"/>
          <w:lang w:val="en-US" w:eastAsia="zh-CN"/>
        </w:rPr>
        <w:t xml:space="preserve"> </w:t>
      </w:r>
      <w:r>
        <w:rPr>
          <w:rFonts w:hint="eastAsia" w:ascii="楷体" w:hAnsi="楷体" w:eastAsia="楷体"/>
          <w:color w:val="000000"/>
          <w:sz w:val="32"/>
          <w:lang w:eastAsia="zh-CN"/>
        </w:rPr>
        <w:t>研究内容及研究计划</w:t>
      </w:r>
    </w:p>
    <w:p w14:paraId="460D65ED">
      <w:pPr>
        <w:spacing w:line="360" w:lineRule="auto"/>
        <w:ind w:firstLine="432"/>
        <w:rPr>
          <w:rFonts w:ascii="楷体" w:hAnsi="楷体" w:eastAsia="楷体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7FF6"/>
    <w:rsid w:val="00326F90"/>
    <w:rsid w:val="00637470"/>
    <w:rsid w:val="00794A47"/>
    <w:rsid w:val="00AA1D8D"/>
    <w:rsid w:val="00B47730"/>
    <w:rsid w:val="00CB0664"/>
    <w:rsid w:val="00D9141A"/>
    <w:rsid w:val="00FC693F"/>
    <w:rsid w:val="1A707464"/>
    <w:rsid w:val="5A4C1FD7"/>
    <w:rsid w:val="7EA30C1E"/>
    <w:rsid w:val="7F4C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86</Characters>
  <Lines>53</Lines>
  <Paragraphs>36</Paragraphs>
  <TotalTime>6</TotalTime>
  <ScaleCrop>false</ScaleCrop>
  <LinksUpToDate>false</LinksUpToDate>
  <CharactersWithSpaces>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周亚南</cp:lastModifiedBy>
  <dcterms:modified xsi:type="dcterms:W3CDTF">2026-09-13T13:35:19Z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eyJoZGlkIjoiMTJkZmRhNDAzNzE4OTkwMmVjOWYyNTQ1NjY5NzkxOTEiLCJ1c2VySWQiOiI1NDU1Njg1MjAifQ==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8B375366CF70435295F09F66B787B6D9_12</vt:lpwstr>
  </property>
</Properties>
</file>